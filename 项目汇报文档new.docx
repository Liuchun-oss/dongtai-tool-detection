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EE94F">
      <w:pPr>
        <w:pStyle w:val="3"/>
      </w:pPr>
      <w:r>
        <w:rPr>
          <w:rFonts w:ascii="宋体" w:hAnsi="宋体" w:eastAsia="宋体"/>
          <w:b/>
          <w:sz w:val="44"/>
        </w:rPr>
        <w:t>动态车间工具智能清点系统项目汇报</w:t>
      </w:r>
    </w:p>
    <w:p w14:paraId="46F0DDD9">
      <w:pPr>
        <w:pStyle w:val="4"/>
      </w:pPr>
      <w:r>
        <w:rPr>
          <w:rFonts w:ascii="宋体" w:hAnsi="宋体" w:eastAsia="宋体"/>
          <w:b/>
          <w:sz w:val="36"/>
        </w:rPr>
        <w:t>一、项目背景与痛点分析</w:t>
      </w:r>
    </w:p>
    <w:p w14:paraId="2B0BB59F">
      <w:pPr>
        <w:pStyle w:val="5"/>
      </w:pPr>
      <w:r>
        <w:rPr>
          <w:rFonts w:ascii="宋体" w:hAnsi="宋体" w:eastAsia="宋体"/>
          <w:b/>
          <w:sz w:val="32"/>
        </w:rPr>
        <w:t>1.1 传统作业流程</w:t>
      </w:r>
    </w:p>
    <w:p w14:paraId="0D5D3F10">
      <w:r>
        <w:rPr>
          <w:rFonts w:ascii="宋体" w:hAnsi="宋体" w:eastAsia="宋体"/>
          <w:sz w:val="24"/>
        </w:rPr>
        <w:t>动态车间班组在上线作业前，需要执行以下传统清点流程：</w:t>
      </w:r>
    </w:p>
    <w:p w14:paraId="47FBE7C4">
      <w:pPr>
        <w:pStyle w:val="14"/>
      </w:pPr>
      <w:r>
        <w:rPr>
          <w:rFonts w:ascii="宋体" w:hAnsi="宋体" w:eastAsia="宋体"/>
          <w:b/>
          <w:sz w:val="24"/>
        </w:rPr>
        <w:t>作业前清点</w:t>
      </w:r>
    </w:p>
    <w:p w14:paraId="779AE09C">
      <w:pPr>
        <w:pStyle w:val="16"/>
      </w:pPr>
      <w:r>
        <w:rPr>
          <w:rFonts w:ascii="宋体" w:hAnsi="宋体" w:eastAsia="宋体"/>
          <w:sz w:val="24"/>
        </w:rPr>
        <w:t>清点需要用到的工具</w:t>
      </w:r>
    </w:p>
    <w:p w14:paraId="1F3669E3">
      <w:pPr>
        <w:pStyle w:val="16"/>
      </w:pPr>
      <w:r>
        <w:rPr>
          <w:rFonts w:ascii="宋体" w:hAnsi="宋体" w:eastAsia="宋体"/>
          <w:sz w:val="24"/>
        </w:rPr>
        <w:t>拍摄工具照片</w:t>
      </w:r>
    </w:p>
    <w:p w14:paraId="212C7E73">
      <w:pPr>
        <w:pStyle w:val="16"/>
      </w:pPr>
      <w:r>
        <w:rPr>
          <w:rFonts w:ascii="宋体" w:hAnsi="宋体" w:eastAsia="宋体"/>
          <w:sz w:val="24"/>
        </w:rPr>
        <w:t>手动添加当天日期水印</w:t>
      </w:r>
    </w:p>
    <w:p w14:paraId="2C26FE3B">
      <w:pPr>
        <w:pStyle w:val="16"/>
      </w:pPr>
      <w:r>
        <w:rPr>
          <w:rFonts w:ascii="宋体" w:hAnsi="宋体" w:eastAsia="宋体"/>
          <w:sz w:val="24"/>
        </w:rPr>
        <w:t>携带工具上线作业</w:t>
      </w:r>
    </w:p>
    <w:p w14:paraId="066914D8">
      <w:pPr>
        <w:pStyle w:val="14"/>
      </w:pPr>
      <w:r>
        <w:rPr>
          <w:rFonts w:ascii="宋体" w:hAnsi="宋体" w:eastAsia="宋体"/>
          <w:b/>
          <w:sz w:val="24"/>
        </w:rPr>
        <w:t>作业后清点</w:t>
      </w:r>
    </w:p>
    <w:p w14:paraId="49EC3C44">
      <w:pPr>
        <w:pStyle w:val="16"/>
      </w:pPr>
      <w:r>
        <w:rPr>
          <w:rFonts w:ascii="宋体" w:hAnsi="宋体" w:eastAsia="宋体"/>
          <w:sz w:val="24"/>
        </w:rPr>
        <w:t>作业完毕后下线</w:t>
      </w:r>
    </w:p>
    <w:p w14:paraId="47AA8090">
      <w:pPr>
        <w:pStyle w:val="16"/>
      </w:pPr>
      <w:r>
        <w:rPr>
          <w:rFonts w:ascii="宋体" w:hAnsi="宋体" w:eastAsia="宋体"/>
          <w:sz w:val="24"/>
        </w:rPr>
        <w:t>再次拍摄清点图片</w:t>
      </w:r>
    </w:p>
    <w:p w14:paraId="291F7922">
      <w:pPr>
        <w:pStyle w:val="16"/>
      </w:pPr>
      <w:r>
        <w:rPr>
          <w:rFonts w:ascii="宋体" w:hAnsi="宋体" w:eastAsia="宋体"/>
          <w:sz w:val="24"/>
        </w:rPr>
        <w:t>同样手动添加日期水印</w:t>
      </w:r>
    </w:p>
    <w:p w14:paraId="114C20C1">
      <w:pPr>
        <w:pStyle w:val="16"/>
      </w:pPr>
      <w:r>
        <w:rPr>
          <w:rFonts w:ascii="宋体" w:hAnsi="宋体" w:eastAsia="宋体"/>
          <w:sz w:val="24"/>
        </w:rPr>
        <w:t>将图片发送到车间管理群</w:t>
      </w:r>
    </w:p>
    <w:p w14:paraId="64E3100F">
      <w:pPr>
        <w:pStyle w:val="14"/>
      </w:pPr>
      <w:r>
        <w:rPr>
          <w:rFonts w:ascii="宋体" w:hAnsi="宋体" w:eastAsia="宋体"/>
          <w:b/>
          <w:sz w:val="24"/>
        </w:rPr>
        <w:t>管理人员审核</w:t>
      </w:r>
    </w:p>
    <w:p w14:paraId="5D4EC1AC">
      <w:pPr>
        <w:pStyle w:val="16"/>
      </w:pPr>
      <w:r>
        <w:rPr>
          <w:rFonts w:ascii="宋体" w:hAnsi="宋体" w:eastAsia="宋体"/>
          <w:sz w:val="24"/>
        </w:rPr>
        <w:t>车间管理人员点开图片</w:t>
      </w:r>
    </w:p>
    <w:p w14:paraId="38C64669">
      <w:pPr>
        <w:pStyle w:val="16"/>
      </w:pPr>
      <w:r>
        <w:rPr>
          <w:rFonts w:ascii="宋体" w:hAnsi="宋体" w:eastAsia="宋体"/>
          <w:sz w:val="24"/>
        </w:rPr>
        <w:t>来回左右滑动翻看图片</w:t>
      </w:r>
    </w:p>
    <w:p w14:paraId="681B5E18">
      <w:pPr>
        <w:pStyle w:val="16"/>
      </w:pPr>
      <w:r>
        <w:rPr>
          <w:rFonts w:ascii="宋体" w:hAnsi="宋体" w:eastAsia="宋体"/>
          <w:sz w:val="24"/>
        </w:rPr>
        <w:t>人工查看对比是否有丢失工具</w:t>
      </w:r>
    </w:p>
    <w:p w14:paraId="234F3708">
      <w:pPr>
        <w:pStyle w:val="5"/>
      </w:pPr>
      <w:r>
        <w:rPr>
          <w:rFonts w:ascii="宋体" w:hAnsi="宋体" w:eastAsia="宋体"/>
          <w:b/>
          <w:sz w:val="32"/>
        </w:rPr>
        <w:t>1.2 痛点问题</w:t>
      </w:r>
    </w:p>
    <w:p w14:paraId="218B33B0">
      <w:r>
        <w:rPr>
          <w:rFonts w:ascii="宋体" w:hAnsi="宋体" w:eastAsia="宋体"/>
          <w:sz w:val="24"/>
        </w:rPr>
        <w:t>传统流程存在以下严重问题：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BBA2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7B3F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问题类型</w:t>
            </w:r>
          </w:p>
        </w:tc>
        <w:tc>
          <w:tcPr>
            <w:tcW w:w="2880" w:type="dxa"/>
          </w:tcPr>
          <w:p w14:paraId="5C7BC1D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具体表现</w:t>
            </w:r>
          </w:p>
        </w:tc>
        <w:tc>
          <w:tcPr>
            <w:tcW w:w="2880" w:type="dxa"/>
          </w:tcPr>
          <w:p w14:paraId="147D39E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影响程度</w:t>
            </w:r>
          </w:p>
        </w:tc>
      </w:tr>
      <w:tr w14:paraId="4CB6D5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4E0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**效率低下**</w:t>
            </w:r>
          </w:p>
        </w:tc>
        <w:tc>
          <w:tcPr>
            <w:tcW w:w="2880" w:type="dxa"/>
          </w:tcPr>
          <w:p w14:paraId="2DE85B1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人工对比查看图片费时费力</w:t>
            </w:r>
          </w:p>
        </w:tc>
        <w:tc>
          <w:tcPr>
            <w:tcW w:w="2880" w:type="dxa"/>
          </w:tcPr>
          <w:p w14:paraId="0343F33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</w:tr>
      <w:tr w14:paraId="1BE872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4EA65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**安全隐患**</w:t>
            </w:r>
          </w:p>
        </w:tc>
        <w:tc>
          <w:tcPr>
            <w:tcW w:w="2880" w:type="dxa"/>
          </w:tcPr>
          <w:p w14:paraId="18ECF53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工具遗落在铁路线路上存在重大安全风险</w:t>
            </w:r>
          </w:p>
        </w:tc>
        <w:tc>
          <w:tcPr>
            <w:tcW w:w="2880" w:type="dxa"/>
          </w:tcPr>
          <w:p w14:paraId="2BA91255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⭐⭐⭐⭐⭐</w:t>
            </w:r>
          </w:p>
        </w:tc>
      </w:tr>
      <w:tr w14:paraId="022343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372E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**操作繁琐**</w:t>
            </w:r>
          </w:p>
        </w:tc>
        <w:tc>
          <w:tcPr>
            <w:tcW w:w="2880" w:type="dxa"/>
          </w:tcPr>
          <w:p w14:paraId="5B45F4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需要手动添加水印，操作步骤多</w:t>
            </w:r>
          </w:p>
        </w:tc>
        <w:tc>
          <w:tcPr>
            <w:tcW w:w="2880" w:type="dxa"/>
          </w:tcPr>
          <w:p w14:paraId="6C5866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</w:t>
            </w:r>
          </w:p>
        </w:tc>
      </w:tr>
      <w:tr w14:paraId="599772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7C21A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**易出错**</w:t>
            </w:r>
          </w:p>
        </w:tc>
        <w:tc>
          <w:tcPr>
            <w:tcW w:w="2880" w:type="dxa"/>
          </w:tcPr>
          <w:p w14:paraId="099C21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人工记忆和对比容易遗漏，准确性低</w:t>
            </w:r>
          </w:p>
        </w:tc>
        <w:tc>
          <w:tcPr>
            <w:tcW w:w="2880" w:type="dxa"/>
          </w:tcPr>
          <w:p w14:paraId="37E18D2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⭐⭐⭐⭐</w:t>
            </w:r>
          </w:p>
        </w:tc>
      </w:tr>
      <w:tr w14:paraId="45E27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5A684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**无追溯性**</w:t>
            </w:r>
          </w:p>
        </w:tc>
        <w:tc>
          <w:tcPr>
            <w:tcW w:w="2880" w:type="dxa"/>
          </w:tcPr>
          <w:p w14:paraId="247F01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缺乏电子化记录，难以追溯管理</w:t>
            </w:r>
          </w:p>
        </w:tc>
        <w:tc>
          <w:tcPr>
            <w:tcW w:w="2880" w:type="dxa"/>
          </w:tcPr>
          <w:p w14:paraId="098649D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⭐⭐⭐</w:t>
            </w:r>
          </w:p>
        </w:tc>
      </w:tr>
    </w:tbl>
    <w:p w14:paraId="0D025E96">
      <w:pPr>
        <w:pStyle w:val="5"/>
      </w:pPr>
      <w:r>
        <w:rPr>
          <w:rFonts w:ascii="宋体" w:hAnsi="宋体" w:eastAsia="宋体"/>
          <w:b/>
          <w:sz w:val="32"/>
        </w:rPr>
        <w:t>1.3 项目初衷</w:t>
      </w:r>
    </w:p>
    <w:p w14:paraId="665D3E72">
      <w:r>
        <w:rPr>
          <w:rFonts w:ascii="宋体" w:hAnsi="宋体" w:eastAsia="宋体"/>
          <w:sz w:val="24"/>
        </w:rPr>
        <w:t>为了防止工具遗落在铁路线路上，确保作业安全，</w:t>
      </w:r>
      <w:r>
        <w:rPr>
          <w:rFonts w:ascii="宋体" w:hAnsi="宋体" w:eastAsia="宋体"/>
          <w:b/>
          <w:sz w:val="24"/>
        </w:rPr>
        <w:t>AI小组致力于研发AI图像识别技术</w:t>
      </w:r>
      <w:r>
        <w:rPr>
          <w:rFonts w:ascii="宋体" w:hAnsi="宋体" w:eastAsia="宋体"/>
          <w:sz w:val="24"/>
        </w:rPr>
        <w:t>，开发了</w:t>
      </w:r>
      <w:r>
        <w:rPr>
          <w:rFonts w:ascii="宋体" w:hAnsi="宋体" w:eastAsia="宋体"/>
          <w:b/>
          <w:sz w:val="24"/>
        </w:rPr>
        <w:t>动态车间工具智能清点系统</w:t>
      </w:r>
      <w:r>
        <w:rPr>
          <w:rFonts w:ascii="宋体" w:hAnsi="宋体" w:eastAsia="宋体"/>
          <w:sz w:val="24"/>
        </w:rPr>
        <w:t>，通过自动化工具识别和对比，彻底解决传统人工清点的痛点问题。</w:t>
      </w:r>
    </w:p>
    <w:p w14:paraId="7AEA8FC5">
      <w:pPr>
        <w:pStyle w:val="4"/>
      </w:pPr>
      <w:r>
        <w:rPr>
          <w:rFonts w:ascii="宋体" w:hAnsi="宋体" w:eastAsia="宋体"/>
          <w:b/>
          <w:sz w:val="36"/>
        </w:rPr>
        <w:t>二、解决方案</w:t>
      </w:r>
    </w:p>
    <w:p w14:paraId="2EFD6DC2">
      <w:pPr>
        <w:pStyle w:val="5"/>
      </w:pPr>
      <w:r>
        <w:rPr>
          <w:rFonts w:ascii="宋体" w:hAnsi="宋体" w:eastAsia="宋体"/>
          <w:b/>
          <w:sz w:val="32"/>
        </w:rPr>
        <w:t>2.1 核心创新点</w:t>
      </w:r>
    </w:p>
    <w:p w14:paraId="3756D8B6">
      <w:r>
        <w:rPr>
          <w:rFonts w:ascii="宋体" w:hAnsi="宋体" w:eastAsia="宋体"/>
          <w:b/>
          <w:sz w:val="24"/>
        </w:rPr>
        <w:t>基于AI图像识别的智能工具清点系统</w:t>
      </w:r>
    </w:p>
    <w:p w14:paraId="3F3A2530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自动识别</w:t>
      </w:r>
      <w:r>
        <w:rPr>
          <w:rFonts w:ascii="宋体" w:hAnsi="宋体" w:eastAsia="宋体"/>
          <w:sz w:val="24"/>
        </w:rPr>
        <w:t>：AI自动识别工具类型和数量，无需人工记忆</w:t>
      </w:r>
    </w:p>
    <w:p w14:paraId="38BD4389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智能对比</w:t>
      </w:r>
      <w:r>
        <w:rPr>
          <w:rFonts w:ascii="宋体" w:hAnsi="宋体" w:eastAsia="宋体"/>
          <w:sz w:val="24"/>
        </w:rPr>
        <w:t>：作业前后照片自动对比，快速发现缺失工具</w:t>
      </w:r>
    </w:p>
    <w:p w14:paraId="1E7878A2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一键操作</w:t>
      </w:r>
      <w:r>
        <w:rPr>
          <w:rFonts w:ascii="宋体" w:hAnsi="宋体" w:eastAsia="宋体"/>
          <w:sz w:val="24"/>
        </w:rPr>
        <w:t>：简化操作流程，拍照即可完成清点</w:t>
      </w:r>
    </w:p>
    <w:p w14:paraId="06257E26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电子记录</w:t>
      </w:r>
      <w:r>
        <w:rPr>
          <w:rFonts w:ascii="宋体" w:hAnsi="宋体" w:eastAsia="宋体"/>
          <w:sz w:val="24"/>
        </w:rPr>
        <w:t>：自动保存历史记录，支持追溯查询</w:t>
      </w:r>
    </w:p>
    <w:p w14:paraId="7B7C4C82">
      <w:pPr>
        <w:pStyle w:val="16"/>
      </w:pPr>
      <w:r>
        <w:rPr>
          <w:rFonts w:ascii="宋体" w:hAnsi="宋体" w:eastAsia="宋体"/>
          <w:sz w:val="24"/>
        </w:rPr>
        <w:t xml:space="preserve">✓ </w:t>
      </w:r>
      <w:r>
        <w:rPr>
          <w:rFonts w:ascii="宋体" w:hAnsi="宋体" w:eastAsia="宋体"/>
          <w:b/>
          <w:sz w:val="24"/>
        </w:rPr>
        <w:t>离线运行</w:t>
      </w:r>
      <w:r>
        <w:rPr>
          <w:rFonts w:ascii="宋体" w:hAnsi="宋体" w:eastAsia="宋体"/>
          <w:sz w:val="24"/>
        </w:rPr>
        <w:t>：完全离线运行，保护数据安全，无需网络</w:t>
      </w:r>
    </w:p>
    <w:p w14:paraId="4E1A4F07">
      <w:pPr>
        <w:pStyle w:val="5"/>
      </w:pPr>
      <w:r>
        <w:rPr>
          <w:rFonts w:ascii="宋体" w:hAnsi="宋体" w:eastAsia="宋体"/>
          <w:b/>
          <w:sz w:val="32"/>
        </w:rPr>
        <w:t>2.2 技术架构</w:t>
      </w:r>
    </w:p>
    <w:p w14:paraId="7EE7B679">
      <w:pPr>
        <w:pStyle w:val="137"/>
        <w:spacing w:before="120" w:after="120"/>
        <w:ind w:left="720"/>
      </w:pPr>
      <w:r>
        <w:rPr>
          <w:rFonts w:ascii="Consolas" w:hAnsi="Consolas" w:eastAsia="宋体"/>
          <w:color w:val="000000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        Android移动应用层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┌──────────┐  ┌──────────┐  ┌────────┐│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│ 相机模块  │  │ AI识别模块│  │ 数据管理││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│ CameraX  │  │ YOLOv8   │  │ Room   ││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└──────────┘  └──────────┘  └────────┘│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└─────────────────────────────────────────┘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 xml:space="preserve">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 xml:space="preserve">              ▼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┌─────────────────────────────────────────┐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        AI模型层（离线推理）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YOLOv8目标检测模型（TensorFlow Lite）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模型大小：~</w:t>
      </w:r>
      <w:r>
        <w:rPr>
          <w:rFonts w:hint="eastAsia" w:ascii="Consolas" w:hAnsi="Consolas" w:eastAsia="宋体"/>
          <w:color w:val="000000"/>
          <w:sz w:val="20"/>
          <w:lang w:val="en-US" w:eastAsia="zh-CN"/>
        </w:rPr>
        <w:t>40</w:t>
      </w:r>
      <w:r>
        <w:rPr>
          <w:rFonts w:ascii="Consolas" w:hAnsi="Consolas" w:eastAsia="宋体"/>
          <w:color w:val="000000"/>
          <w:sz w:val="20"/>
        </w:rPr>
        <w:t>MB          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│  识别类别：47种工具                       │</w:t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br w:type="textWrapping"/>
      </w:r>
      <w:r>
        <w:rPr>
          <w:rFonts w:ascii="Consolas" w:hAnsi="Consolas" w:eastAsia="宋体"/>
          <w:color w:val="000000"/>
          <w:sz w:val="20"/>
        </w:rPr>
        <w:t>└─────────────────────────────────────────┘</w:t>
      </w:r>
      <w:r>
        <w:rPr>
          <w:rFonts w:ascii="Consolas" w:hAnsi="Consolas" w:eastAsia="宋体"/>
          <w:color w:val="000000"/>
          <w:sz w:val="20"/>
        </w:rPr>
        <w:br w:type="textWrapping"/>
      </w:r>
    </w:p>
    <w:p w14:paraId="63F8F1CC">
      <w:pPr>
        <w:pStyle w:val="5"/>
      </w:pPr>
      <w:r>
        <w:rPr>
          <w:rFonts w:ascii="宋体" w:hAnsi="宋体" w:eastAsia="宋体"/>
          <w:b/>
          <w:sz w:val="32"/>
        </w:rPr>
        <w:t>2.3 关键技术选型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C3F7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A69C4A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技术组件</w:t>
            </w:r>
          </w:p>
        </w:tc>
        <w:tc>
          <w:tcPr>
            <w:tcW w:w="2880" w:type="dxa"/>
          </w:tcPr>
          <w:p w14:paraId="4D8200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选型</w:t>
            </w:r>
          </w:p>
        </w:tc>
        <w:tc>
          <w:tcPr>
            <w:tcW w:w="2880" w:type="dxa"/>
          </w:tcPr>
          <w:p w14:paraId="1CB22BD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优势</w:t>
            </w:r>
          </w:p>
        </w:tc>
      </w:tr>
      <w:tr w14:paraId="3213A8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9A2C7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**AI框架**</w:t>
            </w:r>
          </w:p>
        </w:tc>
        <w:tc>
          <w:tcPr>
            <w:tcW w:w="2880" w:type="dxa"/>
          </w:tcPr>
          <w:p w14:paraId="2D30C00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TensorFlow Lite</w:t>
            </w:r>
          </w:p>
        </w:tc>
        <w:tc>
          <w:tcPr>
            <w:tcW w:w="2880" w:type="dxa"/>
          </w:tcPr>
          <w:p w14:paraId="2C88C28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移动端优化，离线推理，性能优异</w:t>
            </w:r>
          </w:p>
        </w:tc>
      </w:tr>
      <w:tr w14:paraId="018E16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9069F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**检测模型**</w:t>
            </w:r>
          </w:p>
        </w:tc>
        <w:tc>
          <w:tcPr>
            <w:tcW w:w="2880" w:type="dxa"/>
          </w:tcPr>
          <w:p w14:paraId="47DFFEF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YOLOv8</w:t>
            </w:r>
          </w:p>
        </w:tc>
        <w:tc>
          <w:tcPr>
            <w:tcW w:w="2880" w:type="dxa"/>
          </w:tcPr>
          <w:p w14:paraId="5C66670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精度高，速度快，轻量化</w:t>
            </w:r>
          </w:p>
        </w:tc>
      </w:tr>
      <w:tr w14:paraId="1C660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9B71E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**开发框架**</w:t>
            </w:r>
          </w:p>
        </w:tc>
        <w:tc>
          <w:tcPr>
            <w:tcW w:w="2880" w:type="dxa"/>
          </w:tcPr>
          <w:p w14:paraId="763BF42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Android + Kotlin</w:t>
            </w:r>
          </w:p>
        </w:tc>
        <w:tc>
          <w:tcPr>
            <w:tcW w:w="2880" w:type="dxa"/>
          </w:tcPr>
          <w:p w14:paraId="6D2167C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原生性能，开发效率高</w:t>
            </w:r>
          </w:p>
        </w:tc>
      </w:tr>
      <w:tr w14:paraId="38DA13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54381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**相机框架**</w:t>
            </w:r>
          </w:p>
        </w:tc>
        <w:tc>
          <w:tcPr>
            <w:tcW w:w="2880" w:type="dxa"/>
          </w:tcPr>
          <w:p w14:paraId="378DBC0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CameraX</w:t>
            </w:r>
          </w:p>
        </w:tc>
        <w:tc>
          <w:tcPr>
            <w:tcW w:w="2880" w:type="dxa"/>
          </w:tcPr>
          <w:p w14:paraId="04AA95D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兼容性好，API简单</w:t>
            </w:r>
          </w:p>
        </w:tc>
      </w:tr>
      <w:tr w14:paraId="223ED7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989BD8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**本地存储**</w:t>
            </w:r>
          </w:p>
        </w:tc>
        <w:tc>
          <w:tcPr>
            <w:tcW w:w="2880" w:type="dxa"/>
          </w:tcPr>
          <w:p w14:paraId="33D6EE6B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Room数据库</w:t>
            </w:r>
          </w:p>
        </w:tc>
        <w:tc>
          <w:tcPr>
            <w:tcW w:w="2880" w:type="dxa"/>
          </w:tcPr>
          <w:p w14:paraId="0CA1DEE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ORM支持，数据管理便捷</w:t>
            </w:r>
          </w:p>
        </w:tc>
      </w:tr>
      <w:tr w14:paraId="5EDFDA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A3D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**UI框架**</w:t>
            </w:r>
          </w:p>
        </w:tc>
        <w:tc>
          <w:tcPr>
            <w:tcW w:w="2880" w:type="dxa"/>
          </w:tcPr>
          <w:p w14:paraId="4B37C26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Jetpack Compose</w:t>
            </w:r>
          </w:p>
        </w:tc>
        <w:tc>
          <w:tcPr>
            <w:tcW w:w="2880" w:type="dxa"/>
          </w:tcPr>
          <w:p w14:paraId="0E9938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现代化UI，开发效率高</w:t>
            </w:r>
          </w:p>
        </w:tc>
      </w:tr>
    </w:tbl>
    <w:p w14:paraId="0E3C70A0">
      <w:pPr>
        <w:pStyle w:val="4"/>
      </w:pPr>
      <w:r>
        <w:rPr>
          <w:rFonts w:ascii="宋体" w:hAnsi="宋体" w:eastAsia="宋体"/>
          <w:b/>
          <w:sz w:val="36"/>
        </w:rPr>
        <w:t>三、项目成果</w:t>
      </w:r>
    </w:p>
    <w:p w14:paraId="4FF25005">
      <w:pPr>
        <w:pStyle w:val="5"/>
      </w:pPr>
      <w:r>
        <w:rPr>
          <w:rFonts w:ascii="宋体" w:hAnsi="宋体" w:eastAsia="宋体"/>
          <w:b/>
          <w:sz w:val="32"/>
        </w:rPr>
        <w:t>3.1 功能实现</w:t>
      </w:r>
    </w:p>
    <w:p w14:paraId="5F77B46A">
      <w:pPr>
        <w:pStyle w:val="6"/>
      </w:pPr>
      <w:r>
        <w:rPr>
          <w:rFonts w:ascii="宋体" w:hAnsi="宋体" w:eastAsia="宋体"/>
          <w:b/>
          <w:sz w:val="28"/>
        </w:rPr>
        <w:t>3.1.1 工具识别能力</w:t>
      </w:r>
    </w:p>
    <w:p w14:paraId="4BBFAA34">
      <w:r>
        <w:rPr>
          <w:rFonts w:ascii="宋体" w:hAnsi="宋体" w:eastAsia="宋体"/>
          <w:sz w:val="24"/>
        </w:rPr>
        <w:t>系统支持识别</w:t>
      </w:r>
      <w:r>
        <w:rPr>
          <w:rFonts w:ascii="宋体" w:hAnsi="宋体" w:eastAsia="宋体"/>
          <w:b/>
          <w:sz w:val="24"/>
        </w:rPr>
        <w:t>47种铁路常用工具</w:t>
      </w:r>
      <w:r>
        <w:rPr>
          <w:rFonts w:ascii="宋体" w:hAnsi="宋体" w:eastAsia="宋体"/>
          <w:sz w:val="24"/>
        </w:rPr>
        <w:t>，包括：</w:t>
      </w:r>
    </w:p>
    <w:p w14:paraId="04F8C80E">
      <w:pPr>
        <w:pStyle w:val="16"/>
      </w:pPr>
      <w:r>
        <w:rPr>
          <w:rFonts w:ascii="宋体" w:hAnsi="宋体" w:eastAsia="宋体"/>
          <w:b/>
          <w:sz w:val="24"/>
        </w:rPr>
        <w:t>扳手类</w:t>
      </w:r>
      <w:r>
        <w:rPr>
          <w:rFonts w:ascii="宋体" w:hAnsi="宋体" w:eastAsia="宋体"/>
          <w:sz w:val="24"/>
        </w:rPr>
        <w:t>：扳手、活口扳手、套筒扳手、T形扳手</w:t>
      </w:r>
    </w:p>
    <w:p w14:paraId="493340C3">
      <w:pPr>
        <w:pStyle w:val="16"/>
      </w:pPr>
      <w:r>
        <w:rPr>
          <w:rFonts w:ascii="宋体" w:hAnsi="宋体" w:eastAsia="宋体"/>
          <w:b/>
          <w:sz w:val="24"/>
        </w:rPr>
        <w:t>钳子类</w:t>
      </w:r>
      <w:r>
        <w:rPr>
          <w:rFonts w:ascii="宋体" w:hAnsi="宋体" w:eastAsia="宋体"/>
          <w:sz w:val="24"/>
        </w:rPr>
        <w:t>：钳子、管钳子</w:t>
      </w:r>
    </w:p>
    <w:p w14:paraId="1DD2CC85">
      <w:pPr>
        <w:pStyle w:val="16"/>
      </w:pPr>
      <w:r>
        <w:rPr>
          <w:rFonts w:ascii="宋体" w:hAnsi="宋体" w:eastAsia="宋体"/>
          <w:b/>
          <w:sz w:val="24"/>
        </w:rPr>
        <w:t>螺丝刀</w:t>
      </w:r>
      <w:r>
        <w:rPr>
          <w:rFonts w:ascii="宋体" w:hAnsi="宋体" w:eastAsia="宋体"/>
          <w:sz w:val="24"/>
        </w:rPr>
        <w:t>：各类螺丝刀</w:t>
      </w:r>
    </w:p>
    <w:p w14:paraId="5C4E5A66">
      <w:pPr>
        <w:pStyle w:val="16"/>
      </w:pPr>
      <w:r>
        <w:rPr>
          <w:rFonts w:ascii="宋体" w:hAnsi="宋体" w:eastAsia="宋体"/>
          <w:b/>
          <w:sz w:val="24"/>
        </w:rPr>
        <w:t>测量工具</w:t>
      </w:r>
      <w:r>
        <w:rPr>
          <w:rFonts w:ascii="宋体" w:hAnsi="宋体" w:eastAsia="宋体"/>
          <w:sz w:val="24"/>
        </w:rPr>
        <w:t>：卷尺、小卷尺、磁钢尺、万用表</w:t>
      </w:r>
    </w:p>
    <w:p w14:paraId="1A7AD591">
      <w:pPr>
        <w:pStyle w:val="16"/>
      </w:pPr>
      <w:r>
        <w:rPr>
          <w:rFonts w:ascii="宋体" w:hAnsi="宋体" w:eastAsia="宋体"/>
          <w:b/>
          <w:sz w:val="24"/>
        </w:rPr>
        <w:t>电动工具</w:t>
      </w:r>
      <w:r>
        <w:rPr>
          <w:rFonts w:ascii="宋体" w:hAnsi="宋体" w:eastAsia="宋体"/>
          <w:sz w:val="24"/>
        </w:rPr>
        <w:t>：电钻、电烙铁、风机、吹风机</w:t>
      </w:r>
    </w:p>
    <w:p w14:paraId="10B45D7D">
      <w:pPr>
        <w:pStyle w:val="16"/>
      </w:pPr>
      <w:r>
        <w:rPr>
          <w:rFonts w:ascii="宋体" w:hAnsi="宋体" w:eastAsia="宋体"/>
          <w:b/>
          <w:sz w:val="24"/>
        </w:rPr>
        <w:t>通信设备</w:t>
      </w:r>
      <w:r>
        <w:rPr>
          <w:rFonts w:ascii="宋体" w:hAnsi="宋体" w:eastAsia="宋体"/>
          <w:sz w:val="24"/>
        </w:rPr>
        <w:t>：对讲机、</w:t>
      </w:r>
      <w:r>
        <w:rPr>
          <w:rFonts w:hint="eastAsia" w:ascii="宋体" w:hAnsi="宋体" w:eastAsia="宋体"/>
          <w:sz w:val="24"/>
          <w:lang w:val="en-US" w:eastAsia="zh-CN"/>
        </w:rPr>
        <w:t>各个</w:t>
      </w:r>
      <w:r>
        <w:rPr>
          <w:rFonts w:ascii="宋体" w:hAnsi="宋体" w:eastAsia="宋体"/>
          <w:sz w:val="24"/>
        </w:rPr>
        <w:t>探头</w:t>
      </w:r>
    </w:p>
    <w:p w14:paraId="131C5FAC">
      <w:pPr>
        <w:pStyle w:val="16"/>
      </w:pPr>
      <w:r>
        <w:rPr>
          <w:rFonts w:ascii="宋体" w:hAnsi="宋体" w:eastAsia="宋体"/>
          <w:b/>
          <w:sz w:val="24"/>
        </w:rPr>
        <w:t>安全工具</w:t>
      </w:r>
      <w:r>
        <w:rPr>
          <w:rFonts w:ascii="宋体" w:hAnsi="宋体" w:eastAsia="宋体"/>
          <w:sz w:val="24"/>
        </w:rPr>
        <w:t>：防护旗、手灯、口哨</w:t>
      </w:r>
    </w:p>
    <w:p w14:paraId="2ECA38C5">
      <w:pPr>
        <w:pStyle w:val="16"/>
      </w:pPr>
      <w:r>
        <w:rPr>
          <w:rFonts w:ascii="宋体" w:hAnsi="宋体" w:eastAsia="宋体"/>
          <w:b/>
          <w:sz w:val="24"/>
        </w:rPr>
        <w:t>其他工具</w:t>
      </w:r>
      <w:r>
        <w:rPr>
          <w:rFonts w:ascii="宋体" w:hAnsi="宋体" w:eastAsia="宋体"/>
          <w:sz w:val="24"/>
        </w:rPr>
        <w:t>：内六角套装、内六角、带手柄内六角、钥匙、刻刀、毛刷、套筒、胶带、角膜、移动电源、线缆、黑体、定标仪、计时器、喷壶、瓶子、收纳箱、工具箱、锯、手锤、标签、自喷漆</w:t>
      </w:r>
    </w:p>
    <w:p w14:paraId="64A8EAEB">
      <w:pPr>
        <w:pStyle w:val="6"/>
      </w:pPr>
      <w:r>
        <w:rPr>
          <w:rFonts w:ascii="宋体" w:hAnsi="宋体" w:eastAsia="宋体"/>
          <w:b/>
          <w:sz w:val="28"/>
        </w:rPr>
        <w:t>3.1.2 核心功能模块</w:t>
      </w:r>
    </w:p>
    <w:p w14:paraId="2A95434D">
      <w:pPr>
        <w:pStyle w:val="14"/>
      </w:pPr>
      <w:r>
        <w:rPr>
          <w:rFonts w:ascii="宋体" w:hAnsi="宋体" w:eastAsia="宋体"/>
          <w:b/>
          <w:sz w:val="24"/>
        </w:rPr>
        <w:t>作业前清点</w:t>
      </w:r>
    </w:p>
    <w:p w14:paraId="407A70B4">
      <w:pPr>
        <w:pStyle w:val="16"/>
      </w:pPr>
      <w:r>
        <w:rPr>
          <w:rFonts w:ascii="宋体" w:hAnsi="宋体" w:eastAsia="宋体"/>
          <w:sz w:val="24"/>
        </w:rPr>
        <w:t>拍照识别工具</w:t>
      </w:r>
    </w:p>
    <w:p w14:paraId="785F272F">
      <w:pPr>
        <w:pStyle w:val="16"/>
      </w:pPr>
      <w:r>
        <w:rPr>
          <w:rFonts w:ascii="宋体" w:hAnsi="宋体" w:eastAsia="宋体"/>
          <w:sz w:val="24"/>
        </w:rPr>
        <w:t>自动生成工具清单</w:t>
      </w:r>
    </w:p>
    <w:p w14:paraId="29FF7A7A">
      <w:pPr>
        <w:pStyle w:val="16"/>
      </w:pPr>
      <w:r>
        <w:rPr>
          <w:rFonts w:ascii="宋体" w:hAnsi="宋体" w:eastAsia="宋体"/>
          <w:sz w:val="24"/>
        </w:rPr>
        <w:t>保存清点记录</w:t>
      </w:r>
    </w:p>
    <w:p w14:paraId="70C96997">
      <w:pPr>
        <w:pStyle w:val="14"/>
      </w:pPr>
      <w:r>
        <w:rPr>
          <w:rFonts w:ascii="宋体" w:hAnsi="宋体" w:eastAsia="宋体"/>
          <w:b/>
          <w:sz w:val="24"/>
        </w:rPr>
        <w:t>作业后清点</w:t>
      </w:r>
    </w:p>
    <w:p w14:paraId="7700B7B2">
      <w:pPr>
        <w:pStyle w:val="16"/>
      </w:pPr>
      <w:r>
        <w:rPr>
          <w:rFonts w:ascii="宋体" w:hAnsi="宋体" w:eastAsia="宋体"/>
          <w:sz w:val="24"/>
        </w:rPr>
        <w:t>拍照识别工具</w:t>
      </w:r>
    </w:p>
    <w:p w14:paraId="48403C23">
      <w:pPr>
        <w:pStyle w:val="16"/>
      </w:pPr>
      <w:r>
        <w:rPr>
          <w:rFonts w:ascii="宋体" w:hAnsi="宋体" w:eastAsia="宋体"/>
          <w:sz w:val="24"/>
        </w:rPr>
        <w:t>自动对比作业前后差异</w:t>
      </w:r>
    </w:p>
    <w:p w14:paraId="672018C3">
      <w:pPr>
        <w:pStyle w:val="16"/>
      </w:pPr>
      <w:r>
        <w:rPr>
          <w:rFonts w:ascii="宋体" w:hAnsi="宋体" w:eastAsia="宋体"/>
          <w:sz w:val="24"/>
        </w:rPr>
        <w:t>生成缺失工具报告</w:t>
      </w:r>
    </w:p>
    <w:p w14:paraId="275E3F0E">
      <w:pPr>
        <w:pStyle w:val="14"/>
      </w:pPr>
      <w:r>
        <w:rPr>
          <w:rFonts w:ascii="宋体" w:hAnsi="宋体" w:eastAsia="宋体"/>
          <w:b/>
          <w:sz w:val="24"/>
        </w:rPr>
        <w:t>历史记录管理</w:t>
      </w:r>
    </w:p>
    <w:p w14:paraId="1550F6AA">
      <w:pPr>
        <w:pStyle w:val="16"/>
      </w:pPr>
      <w:r>
        <w:rPr>
          <w:rFonts w:ascii="宋体" w:hAnsi="宋体" w:eastAsia="宋体"/>
          <w:sz w:val="24"/>
        </w:rPr>
        <w:t>按时间轴展示清点记录</w:t>
      </w:r>
    </w:p>
    <w:p w14:paraId="0FF91B92">
      <w:pPr>
        <w:pStyle w:val="16"/>
      </w:pPr>
      <w:r>
        <w:rPr>
          <w:rFonts w:ascii="宋体" w:hAnsi="宋体" w:eastAsia="宋体"/>
          <w:sz w:val="24"/>
        </w:rPr>
        <w:t>支持记录查询、删除</w:t>
      </w:r>
    </w:p>
    <w:p w14:paraId="5640F58C">
      <w:pPr>
        <w:pStyle w:val="16"/>
      </w:pPr>
      <w:r>
        <w:rPr>
          <w:rFonts w:ascii="宋体" w:hAnsi="宋体" w:eastAsia="宋体"/>
          <w:sz w:val="24"/>
        </w:rPr>
        <w:t>完整的数据追溯</w:t>
      </w:r>
    </w:p>
    <w:p w14:paraId="29C504A8">
      <w:pPr>
        <w:pStyle w:val="14"/>
      </w:pPr>
      <w:r>
        <w:rPr>
          <w:rFonts w:ascii="宋体" w:hAnsi="宋体" w:eastAsia="宋体"/>
          <w:b/>
          <w:sz w:val="24"/>
        </w:rPr>
        <w:t>报告生成与分享</w:t>
      </w:r>
    </w:p>
    <w:p w14:paraId="19E0742E">
      <w:pPr>
        <w:pStyle w:val="16"/>
      </w:pPr>
      <w:r>
        <w:rPr>
          <w:rFonts w:ascii="宋体" w:hAnsi="宋体" w:eastAsia="宋体"/>
          <w:sz w:val="24"/>
        </w:rPr>
        <w:t>自动生成可视化对比报告</w:t>
      </w:r>
    </w:p>
    <w:p w14:paraId="5040A17C">
      <w:pPr>
        <w:pStyle w:val="16"/>
      </w:pPr>
      <w:r>
        <w:rPr>
          <w:rFonts w:ascii="宋体" w:hAnsi="宋体" w:eastAsia="宋体"/>
          <w:sz w:val="24"/>
        </w:rPr>
        <w:t>一键分享至微信等社交平台</w:t>
      </w:r>
    </w:p>
    <w:p w14:paraId="489A53B3">
      <w:pPr>
        <w:pStyle w:val="16"/>
      </w:pPr>
      <w:r>
        <w:rPr>
          <w:rFonts w:ascii="宋体" w:hAnsi="宋体" w:eastAsia="宋体"/>
          <w:sz w:val="24"/>
        </w:rPr>
        <w:t>报告包含时间、工具清单、缺失项</w:t>
      </w:r>
    </w:p>
    <w:p w14:paraId="3E1C844C">
      <w:pPr>
        <w:pStyle w:val="5"/>
      </w:pPr>
      <w:r>
        <w:rPr>
          <w:rFonts w:ascii="宋体" w:hAnsi="宋体" w:eastAsia="宋体"/>
          <w:b/>
          <w:sz w:val="32"/>
        </w:rPr>
        <w:t>3.2 性能指标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FCE06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DF552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指标项</w:t>
            </w:r>
          </w:p>
        </w:tc>
        <w:tc>
          <w:tcPr>
            <w:tcW w:w="2160" w:type="dxa"/>
          </w:tcPr>
          <w:p w14:paraId="013E9B5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目标值</w:t>
            </w:r>
          </w:p>
        </w:tc>
        <w:tc>
          <w:tcPr>
            <w:tcW w:w="2160" w:type="dxa"/>
          </w:tcPr>
          <w:p w14:paraId="2DB7CA7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实际值</w:t>
            </w:r>
          </w:p>
        </w:tc>
        <w:tc>
          <w:tcPr>
            <w:tcW w:w="2160" w:type="dxa"/>
          </w:tcPr>
          <w:p w14:paraId="1C44BE8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状态</w:t>
            </w:r>
          </w:p>
        </w:tc>
      </w:tr>
      <w:tr w14:paraId="6E267D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91BD9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**识别准确率**</w:t>
            </w:r>
          </w:p>
        </w:tc>
        <w:tc>
          <w:tcPr>
            <w:tcW w:w="2160" w:type="dxa"/>
          </w:tcPr>
          <w:p w14:paraId="70EDA71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&gt; 95%</w:t>
            </w:r>
          </w:p>
        </w:tc>
        <w:tc>
          <w:tcPr>
            <w:tcW w:w="2160" w:type="dxa"/>
          </w:tcPr>
          <w:p w14:paraId="3750BC33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2388551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5185E2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FD687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**单次识别时间**</w:t>
            </w:r>
          </w:p>
        </w:tc>
        <w:tc>
          <w:tcPr>
            <w:tcW w:w="2160" w:type="dxa"/>
          </w:tcPr>
          <w:p w14:paraId="639474CF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3秒</w:t>
            </w:r>
          </w:p>
        </w:tc>
        <w:tc>
          <w:tcPr>
            <w:tcW w:w="2160" w:type="dxa"/>
          </w:tcPr>
          <w:p w14:paraId="3891928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4A386FB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467EFF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D75CC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**支持工具种类**</w:t>
            </w:r>
          </w:p>
        </w:tc>
        <w:tc>
          <w:tcPr>
            <w:tcW w:w="2160" w:type="dxa"/>
          </w:tcPr>
          <w:p w14:paraId="3C703C40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10+种</w:t>
            </w:r>
          </w:p>
        </w:tc>
        <w:tc>
          <w:tcPr>
            <w:tcW w:w="2160" w:type="dxa"/>
          </w:tcPr>
          <w:p w14:paraId="1CE9640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47种</w:t>
            </w:r>
          </w:p>
        </w:tc>
        <w:tc>
          <w:tcPr>
            <w:tcW w:w="2160" w:type="dxa"/>
          </w:tcPr>
          <w:p w14:paraId="1060FDD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 超额完成</w:t>
            </w:r>
          </w:p>
        </w:tc>
      </w:tr>
      <w:tr w14:paraId="30908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4A154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**应用安装包大小**</w:t>
            </w:r>
          </w:p>
        </w:tc>
        <w:tc>
          <w:tcPr>
            <w:tcW w:w="2160" w:type="dxa"/>
          </w:tcPr>
          <w:p w14:paraId="77A09AE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50MB</w:t>
            </w:r>
          </w:p>
        </w:tc>
        <w:tc>
          <w:tcPr>
            <w:tcW w:w="2160" w:type="dxa"/>
          </w:tcPr>
          <w:p w14:paraId="65286A5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3E61FD62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059065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15726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**内存占用**</w:t>
            </w:r>
          </w:p>
        </w:tc>
        <w:tc>
          <w:tcPr>
            <w:tcW w:w="2160" w:type="dxa"/>
          </w:tcPr>
          <w:p w14:paraId="6F3AC45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200MB</w:t>
            </w:r>
          </w:p>
        </w:tc>
        <w:tc>
          <w:tcPr>
            <w:tcW w:w="2160" w:type="dxa"/>
          </w:tcPr>
          <w:p w14:paraId="060724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达到目标</w:t>
            </w:r>
          </w:p>
        </w:tc>
        <w:tc>
          <w:tcPr>
            <w:tcW w:w="2160" w:type="dxa"/>
          </w:tcPr>
          <w:p w14:paraId="7FF89C6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 w14:paraId="77985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06F581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**离线运行**</w:t>
            </w:r>
          </w:p>
        </w:tc>
        <w:tc>
          <w:tcPr>
            <w:tcW w:w="2160" w:type="dxa"/>
          </w:tcPr>
          <w:p w14:paraId="3E9F9E6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完全离线</w:t>
            </w:r>
          </w:p>
        </w:tc>
        <w:tc>
          <w:tcPr>
            <w:tcW w:w="2160" w:type="dxa"/>
          </w:tcPr>
          <w:p w14:paraId="2CB1A1B4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完全离线</w:t>
            </w:r>
          </w:p>
        </w:tc>
        <w:tc>
          <w:tcPr>
            <w:tcW w:w="2160" w:type="dxa"/>
          </w:tcPr>
          <w:p w14:paraId="0597D51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 w14:paraId="10D104AD">
      <w:pPr>
        <w:pStyle w:val="4"/>
      </w:pPr>
      <w:r>
        <w:rPr>
          <w:rFonts w:ascii="宋体" w:hAnsi="宋体" w:eastAsia="宋体"/>
          <w:b/>
          <w:sz w:val="36"/>
        </w:rPr>
        <w:t>四、项目价值</w:t>
      </w:r>
    </w:p>
    <w:p w14:paraId="336F1711">
      <w:pPr>
        <w:pStyle w:val="5"/>
      </w:pPr>
      <w:r>
        <w:rPr>
          <w:rFonts w:ascii="宋体" w:hAnsi="宋体" w:eastAsia="宋体"/>
          <w:b/>
          <w:sz w:val="32"/>
        </w:rPr>
        <w:t>4.1 安全价值 ⭐⭐⭐⭐⭐</w:t>
      </w:r>
    </w:p>
    <w:p w14:paraId="3C04A7BA">
      <w:pPr>
        <w:pStyle w:val="16"/>
      </w:pPr>
      <w:r>
        <w:rPr>
          <w:rFonts w:ascii="宋体" w:hAnsi="宋体" w:eastAsia="宋体"/>
          <w:b/>
          <w:sz w:val="24"/>
        </w:rPr>
        <w:t>消除安全隐患</w:t>
      </w:r>
      <w:r>
        <w:rPr>
          <w:rFonts w:ascii="宋体" w:hAnsi="宋体" w:eastAsia="宋体"/>
          <w:sz w:val="24"/>
        </w:rPr>
        <w:t>：自动对比识别，避免工具遗落在铁路线路上</w:t>
      </w:r>
    </w:p>
    <w:p w14:paraId="4CD9F2A5">
      <w:pPr>
        <w:pStyle w:val="16"/>
      </w:pPr>
      <w:r>
        <w:rPr>
          <w:rFonts w:ascii="宋体" w:hAnsi="宋体" w:eastAsia="宋体"/>
          <w:b/>
          <w:sz w:val="24"/>
        </w:rPr>
        <w:t>实时预警</w:t>
      </w:r>
      <w:r>
        <w:rPr>
          <w:rFonts w:ascii="宋体" w:hAnsi="宋体" w:eastAsia="宋体"/>
          <w:sz w:val="24"/>
        </w:rPr>
        <w:t>：作业后立即发现缺失工具，及时处理</w:t>
      </w:r>
    </w:p>
    <w:p w14:paraId="1D46CB6B">
      <w:pPr>
        <w:pStyle w:val="16"/>
      </w:pPr>
      <w:r>
        <w:rPr>
          <w:rFonts w:ascii="宋体" w:hAnsi="宋体" w:eastAsia="宋体"/>
          <w:b/>
          <w:sz w:val="24"/>
        </w:rPr>
        <w:t>责任追溯</w:t>
      </w:r>
      <w:r>
        <w:rPr>
          <w:rFonts w:ascii="宋体" w:hAnsi="宋体" w:eastAsia="宋体"/>
          <w:sz w:val="24"/>
        </w:rPr>
        <w:t>：完整的电子化记录，便于事故追溯</w:t>
      </w:r>
    </w:p>
    <w:p w14:paraId="1B2903E0">
      <w:pPr>
        <w:pStyle w:val="5"/>
      </w:pPr>
      <w:r>
        <w:rPr>
          <w:rFonts w:ascii="宋体" w:hAnsi="宋体" w:eastAsia="宋体"/>
          <w:b/>
          <w:sz w:val="32"/>
        </w:rPr>
        <w:t>4.2 效率提升 ⭐⭐⭐⭐⭐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B97AB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8690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对比项</w:t>
            </w:r>
          </w:p>
        </w:tc>
        <w:tc>
          <w:tcPr>
            <w:tcW w:w="2160" w:type="dxa"/>
          </w:tcPr>
          <w:p w14:paraId="1556D9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传统方式</w:t>
            </w:r>
          </w:p>
        </w:tc>
        <w:tc>
          <w:tcPr>
            <w:tcW w:w="2160" w:type="dxa"/>
          </w:tcPr>
          <w:p w14:paraId="3F21E5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AI智能清点</w:t>
            </w:r>
          </w:p>
        </w:tc>
        <w:tc>
          <w:tcPr>
            <w:tcW w:w="2160" w:type="dxa"/>
          </w:tcPr>
          <w:p w14:paraId="520DDA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提升幅度</w:t>
            </w:r>
          </w:p>
        </w:tc>
      </w:tr>
      <w:tr w14:paraId="27C85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8CAC66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**清点时间**</w:t>
            </w:r>
          </w:p>
        </w:tc>
        <w:tc>
          <w:tcPr>
            <w:tcW w:w="2160" w:type="dxa"/>
          </w:tcPr>
          <w:p w14:paraId="4C1861D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5-10分钟</w:t>
            </w:r>
          </w:p>
        </w:tc>
        <w:tc>
          <w:tcPr>
            <w:tcW w:w="2160" w:type="dxa"/>
          </w:tcPr>
          <w:p w14:paraId="417110A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&lt; 1分钟</w:t>
            </w:r>
          </w:p>
        </w:tc>
        <w:tc>
          <w:tcPr>
            <w:tcW w:w="2160" w:type="dxa"/>
          </w:tcPr>
          <w:p w14:paraId="272FE04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**提升80-90%**</w:t>
            </w:r>
          </w:p>
        </w:tc>
      </w:tr>
      <w:tr w14:paraId="2602C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192A9A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**审核时间**</w:t>
            </w:r>
          </w:p>
        </w:tc>
        <w:tc>
          <w:tcPr>
            <w:tcW w:w="2160" w:type="dxa"/>
          </w:tcPr>
          <w:p w14:paraId="1636614C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3-5分钟/次</w:t>
            </w:r>
          </w:p>
        </w:tc>
        <w:tc>
          <w:tcPr>
            <w:tcW w:w="2160" w:type="dxa"/>
          </w:tcPr>
          <w:p w14:paraId="6D824D87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即时自动</w:t>
            </w:r>
          </w:p>
        </w:tc>
        <w:tc>
          <w:tcPr>
            <w:tcW w:w="2160" w:type="dxa"/>
          </w:tcPr>
          <w:p w14:paraId="0E0E90C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**提升100%**</w:t>
            </w:r>
          </w:p>
        </w:tc>
      </w:tr>
      <w:tr w14:paraId="582ED9A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E49AA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**操作步骤**</w:t>
            </w:r>
          </w:p>
        </w:tc>
        <w:tc>
          <w:tcPr>
            <w:tcW w:w="2160" w:type="dxa"/>
          </w:tcPr>
          <w:p w14:paraId="640C23DD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6-8步</w:t>
            </w:r>
          </w:p>
        </w:tc>
        <w:tc>
          <w:tcPr>
            <w:tcW w:w="2160" w:type="dxa"/>
          </w:tcPr>
          <w:p w14:paraId="04EA0859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2-3步</w:t>
            </w:r>
          </w:p>
        </w:tc>
        <w:tc>
          <w:tcPr>
            <w:tcW w:w="2160" w:type="dxa"/>
          </w:tcPr>
          <w:p w14:paraId="1BE0D31E">
            <w:pPr>
              <w:spacing w:after="0" w:line="240" w:lineRule="auto"/>
            </w:pPr>
            <w:r>
              <w:rPr>
                <w:rFonts w:ascii="宋体" w:hAnsi="宋体" w:eastAsia="宋体"/>
                <w:sz w:val="20"/>
              </w:rPr>
              <w:t>**简化60%**</w:t>
            </w:r>
          </w:p>
        </w:tc>
      </w:tr>
    </w:tbl>
    <w:p w14:paraId="0B8FF94F">
      <w:pPr>
        <w:pStyle w:val="5"/>
      </w:pPr>
      <w:r>
        <w:rPr>
          <w:rFonts w:ascii="宋体" w:hAnsi="宋体" w:eastAsia="宋体"/>
          <w:b/>
          <w:sz w:val="32"/>
        </w:rPr>
        <w:t>4.3 管理优化 ⭐⭐⭐⭐</w:t>
      </w:r>
    </w:p>
    <w:p w14:paraId="0237C86F">
      <w:pPr>
        <w:pStyle w:val="16"/>
      </w:pPr>
      <w:r>
        <w:rPr>
          <w:rFonts w:ascii="宋体" w:hAnsi="宋体" w:eastAsia="宋体"/>
          <w:b/>
          <w:sz w:val="24"/>
        </w:rPr>
        <w:t>电子化记录</w:t>
      </w:r>
      <w:r>
        <w:rPr>
          <w:rFonts w:ascii="宋体" w:hAnsi="宋体" w:eastAsia="宋体"/>
          <w:sz w:val="24"/>
        </w:rPr>
        <w:t>：所有清点记录自动保存，便于管理</w:t>
      </w:r>
    </w:p>
    <w:p w14:paraId="70CA21E9">
      <w:pPr>
        <w:pStyle w:val="16"/>
      </w:pPr>
      <w:r>
        <w:rPr>
          <w:rFonts w:ascii="宋体" w:hAnsi="宋体" w:eastAsia="宋体"/>
          <w:b/>
          <w:sz w:val="24"/>
        </w:rPr>
        <w:t>数据统计</w:t>
      </w:r>
      <w:r>
        <w:rPr>
          <w:rFonts w:ascii="宋体" w:hAnsi="宋体" w:eastAsia="宋体"/>
          <w:sz w:val="24"/>
        </w:rPr>
        <w:t>：支持历史数据查询和统计分析</w:t>
      </w:r>
    </w:p>
    <w:p w14:paraId="0DB2227D">
      <w:pPr>
        <w:pStyle w:val="16"/>
      </w:pPr>
      <w:r>
        <w:rPr>
          <w:rFonts w:ascii="宋体" w:hAnsi="宋体" w:eastAsia="宋体"/>
          <w:b/>
          <w:sz w:val="24"/>
        </w:rPr>
        <w:t>标准化流程</w:t>
      </w:r>
      <w:r>
        <w:rPr>
          <w:rFonts w:ascii="宋体" w:hAnsi="宋体" w:eastAsia="宋体"/>
          <w:sz w:val="24"/>
        </w:rPr>
        <w:t>：统一清点标准，减少人为差异</w:t>
      </w:r>
    </w:p>
    <w:p w14:paraId="6E1BFA64">
      <w:pPr>
        <w:pStyle w:val="5"/>
      </w:pPr>
      <w:r>
        <w:rPr>
          <w:rFonts w:ascii="宋体" w:hAnsi="宋体" w:eastAsia="宋体"/>
          <w:b/>
          <w:sz w:val="32"/>
        </w:rPr>
        <w:t>4.4 成本节约 ⭐⭐⭐</w:t>
      </w:r>
    </w:p>
    <w:p w14:paraId="27CBF693">
      <w:pPr>
        <w:pStyle w:val="16"/>
      </w:pPr>
      <w:r>
        <w:rPr>
          <w:rFonts w:ascii="宋体" w:hAnsi="宋体" w:eastAsia="宋体"/>
          <w:b/>
          <w:sz w:val="24"/>
        </w:rPr>
        <w:t>减少工具丢失</w:t>
      </w:r>
      <w:r>
        <w:rPr>
          <w:rFonts w:ascii="宋体" w:hAnsi="宋体" w:eastAsia="宋体"/>
          <w:sz w:val="24"/>
        </w:rPr>
        <w:t>：及时发现缺失，避免工具丢失造成的经济损失</w:t>
      </w:r>
    </w:p>
    <w:p w14:paraId="489A846D">
      <w:pPr>
        <w:pStyle w:val="16"/>
      </w:pPr>
      <w:r>
        <w:rPr>
          <w:rFonts w:ascii="宋体" w:hAnsi="宋体" w:eastAsia="宋体"/>
          <w:b/>
          <w:sz w:val="24"/>
        </w:rPr>
        <w:t>降低人工成本</w:t>
      </w:r>
      <w:r>
        <w:rPr>
          <w:rFonts w:ascii="宋体" w:hAnsi="宋体" w:eastAsia="宋体"/>
          <w:sz w:val="24"/>
        </w:rPr>
        <w:t>：减少管理人员审核时间</w:t>
      </w:r>
    </w:p>
    <w:p w14:paraId="5ED3136C">
      <w:pPr>
        <w:pStyle w:val="16"/>
      </w:pPr>
      <w:r>
        <w:rPr>
          <w:rFonts w:ascii="宋体" w:hAnsi="宋体" w:eastAsia="宋体"/>
          <w:b/>
          <w:sz w:val="24"/>
        </w:rPr>
        <w:t>提高作业效率</w:t>
      </w:r>
      <w:r>
        <w:rPr>
          <w:rFonts w:ascii="宋体" w:hAnsi="宋体" w:eastAsia="宋体"/>
          <w:sz w:val="24"/>
        </w:rPr>
        <w:t>：缩短清点时间，提高作业效率</w:t>
      </w:r>
    </w:p>
    <w:p w14:paraId="5ED0778C">
      <w:pPr>
        <w:pStyle w:val="5"/>
      </w:pPr>
      <w:r>
        <w:rPr>
          <w:rFonts w:ascii="宋体" w:hAnsi="宋体" w:eastAsia="宋体"/>
          <w:b/>
          <w:sz w:val="32"/>
        </w:rPr>
        <w:t>4.5 技术价值 ⭐⭐⭐⭐</w:t>
      </w:r>
    </w:p>
    <w:p w14:paraId="18A7E9F7">
      <w:pPr>
        <w:pStyle w:val="16"/>
      </w:pPr>
      <w:r>
        <w:rPr>
          <w:rFonts w:ascii="宋体" w:hAnsi="宋体" w:eastAsia="宋体"/>
          <w:sz w:val="24"/>
        </w:rPr>
        <w:t>✓ 验证了离线AI在工业场景的可行性</w:t>
      </w:r>
    </w:p>
    <w:p w14:paraId="6AAC3E80">
      <w:pPr>
        <w:pStyle w:val="16"/>
      </w:pPr>
      <w:r>
        <w:rPr>
          <w:rFonts w:ascii="宋体" w:hAnsi="宋体" w:eastAsia="宋体"/>
          <w:sz w:val="24"/>
        </w:rPr>
        <w:t>✓ 建立了铁路工具识别标准数据集（</w:t>
      </w:r>
      <w:r>
        <w:rPr>
          <w:rFonts w:hint="eastAsia" w:ascii="宋体" w:hAnsi="宋体" w:eastAsia="宋体"/>
          <w:sz w:val="24"/>
          <w:lang w:val="en-US" w:eastAsia="zh-CN"/>
        </w:rPr>
        <w:t>13</w:t>
      </w:r>
      <w:r>
        <w:rPr>
          <w:rFonts w:ascii="宋体" w:hAnsi="宋体" w:eastAsia="宋体"/>
          <w:sz w:val="24"/>
        </w:rPr>
        <w:t>,211张图片）</w:t>
      </w:r>
    </w:p>
    <w:p w14:paraId="6C0FA898">
      <w:pPr>
        <w:pStyle w:val="16"/>
      </w:pPr>
      <w:r>
        <w:rPr>
          <w:rFonts w:ascii="宋体" w:hAnsi="宋体" w:eastAsia="宋体"/>
          <w:sz w:val="24"/>
        </w:rPr>
        <w:t>✓ 形成了移动端AI应用开发规范</w:t>
      </w:r>
    </w:p>
    <w:p w14:paraId="5E570F16">
      <w:pPr>
        <w:pStyle w:val="16"/>
      </w:pPr>
      <w:r>
        <w:rPr>
          <w:rFonts w:ascii="宋体" w:hAnsi="宋体" w:eastAsia="宋体"/>
          <w:sz w:val="24"/>
        </w:rPr>
        <w:t>✓ 为类似场景提供了可复用的技术方案</w:t>
      </w:r>
    </w:p>
    <w:p w14:paraId="549EAEF8">
      <w:pPr>
        <w:pStyle w:val="4"/>
      </w:pPr>
      <w:r>
        <w:rPr>
          <w:rFonts w:ascii="宋体" w:hAnsi="宋体" w:eastAsia="宋体"/>
          <w:b/>
          <w:sz w:val="36"/>
        </w:rPr>
        <w:t>五、技术创新点</w:t>
      </w:r>
    </w:p>
    <w:p w14:paraId="3E4C33D8">
      <w:pPr>
        <w:pStyle w:val="5"/>
      </w:pPr>
      <w:r>
        <w:rPr>
          <w:rFonts w:ascii="宋体" w:hAnsi="宋体" w:eastAsia="宋体"/>
          <w:b/>
          <w:sz w:val="32"/>
        </w:rPr>
        <w:t>5.1 AI模型优化</w:t>
      </w:r>
    </w:p>
    <w:p w14:paraId="49781F03">
      <w:pPr>
        <w:pStyle w:val="16"/>
      </w:pPr>
      <w:r>
        <w:rPr>
          <w:rFonts w:ascii="宋体" w:hAnsi="宋体" w:eastAsia="宋体"/>
          <w:b/>
          <w:sz w:val="24"/>
        </w:rPr>
        <w:t>模型轻量化</w:t>
      </w:r>
      <w:r>
        <w:rPr>
          <w:rFonts w:ascii="宋体" w:hAnsi="宋体" w:eastAsia="宋体"/>
          <w:sz w:val="24"/>
        </w:rPr>
        <w:t>：YOLOv8模型转换为TensorFlow Lite格式，模型大小仅~</w:t>
      </w:r>
      <w:r>
        <w:rPr>
          <w:rFonts w:hint="eastAsia" w:ascii="宋体" w:hAnsi="宋体" w:eastAsia="宋体"/>
          <w:sz w:val="24"/>
          <w:lang w:val="en-US" w:eastAsia="zh-CN"/>
        </w:rPr>
        <w:t>40</w:t>
      </w:r>
      <w:r>
        <w:rPr>
          <w:rFonts w:ascii="宋体" w:hAnsi="宋体" w:eastAsia="宋体"/>
          <w:sz w:val="24"/>
        </w:rPr>
        <w:t>MB</w:t>
      </w:r>
    </w:p>
    <w:p w14:paraId="66269402">
      <w:pPr>
        <w:pStyle w:val="16"/>
      </w:pPr>
      <w:r>
        <w:rPr>
          <w:rFonts w:ascii="宋体" w:hAnsi="宋体" w:eastAsia="宋体"/>
          <w:b/>
          <w:sz w:val="24"/>
        </w:rPr>
        <w:t>量化优化</w:t>
      </w:r>
      <w:r>
        <w:rPr>
          <w:rFonts w:ascii="宋体" w:hAnsi="宋体" w:eastAsia="宋体"/>
          <w:sz w:val="24"/>
        </w:rPr>
        <w:t>：采用INT8量化，在保证精度的同时提升推理速度</w:t>
      </w:r>
    </w:p>
    <w:p w14:paraId="444A9270">
      <w:pPr>
        <w:pStyle w:val="16"/>
      </w:pPr>
      <w:r>
        <w:rPr>
          <w:rFonts w:ascii="宋体" w:hAnsi="宋体" w:eastAsia="宋体"/>
          <w:b/>
          <w:sz w:val="24"/>
        </w:rPr>
        <w:t>离线推理</w:t>
      </w:r>
      <w:r>
        <w:rPr>
          <w:rFonts w:ascii="宋体" w:hAnsi="宋体" w:eastAsia="宋体"/>
          <w:sz w:val="24"/>
        </w:rPr>
        <w:t>：完全离线运行，无需网络，保护数据安全</w:t>
      </w:r>
    </w:p>
    <w:p w14:paraId="1E81C0F8">
      <w:pPr>
        <w:pStyle w:val="5"/>
      </w:pPr>
      <w:r>
        <w:rPr>
          <w:rFonts w:ascii="宋体" w:hAnsi="宋体" w:eastAsia="宋体"/>
          <w:b/>
          <w:sz w:val="32"/>
        </w:rPr>
        <w:t>5.2 用户体验优化</w:t>
      </w:r>
    </w:p>
    <w:p w14:paraId="58153128">
      <w:pPr>
        <w:pStyle w:val="16"/>
      </w:pPr>
      <w:r>
        <w:rPr>
          <w:rFonts w:ascii="宋体" w:hAnsi="宋体" w:eastAsia="宋体"/>
          <w:b/>
          <w:sz w:val="24"/>
        </w:rPr>
        <w:t>一键操作</w:t>
      </w:r>
      <w:r>
        <w:rPr>
          <w:rFonts w:ascii="宋体" w:hAnsi="宋体" w:eastAsia="宋体"/>
          <w:sz w:val="24"/>
        </w:rPr>
        <w:t>：简化操作流程，拍照即可完成清点</w:t>
      </w:r>
    </w:p>
    <w:p w14:paraId="135698A5">
      <w:pPr>
        <w:pStyle w:val="16"/>
      </w:pPr>
      <w:r>
        <w:rPr>
          <w:rFonts w:ascii="宋体" w:hAnsi="宋体" w:eastAsia="宋体"/>
          <w:b/>
          <w:sz w:val="24"/>
        </w:rPr>
        <w:t>智能提示</w:t>
      </w:r>
      <w:r>
        <w:rPr>
          <w:rFonts w:ascii="宋体" w:hAnsi="宋体" w:eastAsia="宋体"/>
          <w:sz w:val="24"/>
        </w:rPr>
        <w:t>：自动提示缺失工具，清晰直观</w:t>
      </w:r>
    </w:p>
    <w:p w14:paraId="27119642">
      <w:pPr>
        <w:pStyle w:val="16"/>
      </w:pPr>
      <w:r>
        <w:rPr>
          <w:rFonts w:ascii="宋体" w:hAnsi="宋体" w:eastAsia="宋体"/>
          <w:b/>
          <w:sz w:val="24"/>
        </w:rPr>
        <w:t>历史追溯</w:t>
      </w:r>
      <w:r>
        <w:rPr>
          <w:rFonts w:ascii="宋体" w:hAnsi="宋体" w:eastAsia="宋体"/>
          <w:sz w:val="24"/>
        </w:rPr>
        <w:t>：完整的历史记录，支持快速查询</w:t>
      </w:r>
    </w:p>
    <w:p w14:paraId="5A138307">
      <w:pPr>
        <w:pStyle w:val="5"/>
      </w:pPr>
      <w:r>
        <w:rPr>
          <w:rFonts w:ascii="宋体" w:hAnsi="宋体" w:eastAsia="宋体"/>
          <w:b/>
          <w:sz w:val="32"/>
        </w:rPr>
        <w:t>5.3 系统架构设计</w:t>
      </w:r>
    </w:p>
    <w:p w14:paraId="320EB68E">
      <w:pPr>
        <w:pStyle w:val="16"/>
      </w:pPr>
      <w:r>
        <w:rPr>
          <w:rFonts w:ascii="宋体" w:hAnsi="宋体" w:eastAsia="宋体"/>
          <w:b/>
          <w:sz w:val="24"/>
        </w:rPr>
        <w:t>模块化设计</w:t>
      </w:r>
      <w:r>
        <w:rPr>
          <w:rFonts w:ascii="宋体" w:hAnsi="宋体" w:eastAsia="宋体"/>
          <w:sz w:val="24"/>
        </w:rPr>
        <w:t>：相机、AI识别、数据管理模块解耦，便于维护</w:t>
      </w:r>
    </w:p>
    <w:p w14:paraId="48DB32D5">
      <w:pPr>
        <w:pStyle w:val="16"/>
      </w:pPr>
      <w:r>
        <w:rPr>
          <w:rFonts w:ascii="宋体" w:hAnsi="宋体" w:eastAsia="宋体"/>
          <w:b/>
          <w:sz w:val="24"/>
        </w:rPr>
        <w:t>离线优先</w:t>
      </w:r>
      <w:r>
        <w:rPr>
          <w:rFonts w:ascii="宋体" w:hAnsi="宋体" w:eastAsia="宋体"/>
          <w:sz w:val="24"/>
        </w:rPr>
        <w:t>：完全离线运行，适应铁路现场网络环境</w:t>
      </w:r>
    </w:p>
    <w:p w14:paraId="4A0B989B">
      <w:pPr>
        <w:pStyle w:val="16"/>
      </w:pPr>
      <w:r>
        <w:rPr>
          <w:rFonts w:ascii="宋体" w:hAnsi="宋体" w:eastAsia="宋体"/>
          <w:b/>
          <w:sz w:val="24"/>
        </w:rPr>
        <w:t>数据安全</w:t>
      </w:r>
      <w:r>
        <w:rPr>
          <w:rFonts w:ascii="宋体" w:hAnsi="宋体" w:eastAsia="宋体"/>
          <w:sz w:val="24"/>
        </w:rPr>
        <w:t>：所有数据本地存储，不涉及敏感信息外传</w:t>
      </w:r>
    </w:p>
    <w:p w14:paraId="767B7C0A">
      <w:pPr>
        <w:pStyle w:val="4"/>
      </w:pPr>
      <w:r>
        <w:rPr>
          <w:rFonts w:ascii="宋体" w:hAnsi="宋体" w:eastAsia="宋体"/>
          <w:b/>
          <w:sz w:val="36"/>
        </w:rPr>
        <w:t>六、项目总结</w:t>
      </w:r>
    </w:p>
    <w:p w14:paraId="2F476CD1">
      <w:pPr>
        <w:pStyle w:val="5"/>
      </w:pPr>
      <w:r>
        <w:rPr>
          <w:rFonts w:ascii="宋体" w:hAnsi="宋体" w:eastAsia="宋体"/>
          <w:b/>
          <w:sz w:val="32"/>
        </w:rPr>
        <w:t>6.1 项目亮点</w:t>
      </w:r>
    </w:p>
    <w:p w14:paraId="467495CD">
      <w:pPr>
        <w:pStyle w:val="14"/>
      </w:pPr>
      <w:r>
        <w:rPr>
          <w:rFonts w:ascii="宋体" w:hAnsi="宋体" w:eastAsia="宋体"/>
          <w:b/>
          <w:sz w:val="24"/>
        </w:rPr>
        <w:t>解决实际痛点</w:t>
      </w:r>
      <w:r>
        <w:rPr>
          <w:rFonts w:ascii="宋体" w:hAnsi="宋体" w:eastAsia="宋体"/>
          <w:sz w:val="24"/>
        </w:rPr>
        <w:t>：针对</w:t>
      </w:r>
      <w:r>
        <w:rPr>
          <w:rFonts w:hint="eastAsia" w:ascii="宋体" w:hAnsi="宋体" w:eastAsia="宋体"/>
          <w:sz w:val="24"/>
          <w:lang w:val="en-US" w:eastAsia="zh-CN"/>
        </w:rPr>
        <w:t>动态车间</w:t>
      </w:r>
      <w:r>
        <w:rPr>
          <w:rFonts w:ascii="宋体" w:hAnsi="宋体" w:eastAsia="宋体"/>
          <w:sz w:val="24"/>
        </w:rPr>
        <w:t>作业安全痛点，提供切实可行的解决方案</w:t>
      </w:r>
    </w:p>
    <w:p w14:paraId="61942748">
      <w:pPr>
        <w:pStyle w:val="14"/>
      </w:pPr>
      <w:r>
        <w:rPr>
          <w:rFonts w:ascii="宋体" w:hAnsi="宋体" w:eastAsia="宋体"/>
          <w:b/>
          <w:sz w:val="24"/>
        </w:rPr>
        <w:t>技术先进</w:t>
      </w:r>
      <w:r>
        <w:rPr>
          <w:rFonts w:ascii="宋体" w:hAnsi="宋体" w:eastAsia="宋体"/>
          <w:sz w:val="24"/>
        </w:rPr>
        <w:t>：采用最新的YOLOv8模型和TensorFlow Lite框架</w:t>
      </w:r>
    </w:p>
    <w:p w14:paraId="1A3DF76C">
      <w:pPr>
        <w:pStyle w:val="14"/>
      </w:pPr>
      <w:r>
        <w:rPr>
          <w:rFonts w:ascii="宋体" w:hAnsi="宋体" w:eastAsia="宋体"/>
          <w:b/>
          <w:sz w:val="24"/>
        </w:rPr>
        <w:t>性能优异</w:t>
      </w:r>
      <w:r>
        <w:rPr>
          <w:rFonts w:ascii="宋体" w:hAnsi="宋体" w:eastAsia="宋体"/>
          <w:sz w:val="24"/>
        </w:rPr>
        <w:t>：识别准确率高，响应速度快，体验好</w:t>
      </w:r>
    </w:p>
    <w:p w14:paraId="51EF9421">
      <w:pPr>
        <w:pStyle w:val="14"/>
      </w:pPr>
      <w:r>
        <w:rPr>
          <w:rFonts w:ascii="宋体" w:hAnsi="宋体" w:eastAsia="宋体"/>
          <w:b/>
          <w:sz w:val="24"/>
        </w:rPr>
        <w:t>完全离线</w:t>
      </w:r>
      <w:r>
        <w:rPr>
          <w:rFonts w:ascii="宋体" w:hAnsi="宋体" w:eastAsia="宋体"/>
          <w:sz w:val="24"/>
        </w:rPr>
        <w:t>：适应铁路现场环境，保护数据安全</w:t>
      </w:r>
    </w:p>
    <w:p w14:paraId="2BAA0AC7">
      <w:pPr>
        <w:pStyle w:val="14"/>
      </w:pPr>
      <w:r>
        <w:rPr>
          <w:rFonts w:ascii="宋体" w:hAnsi="宋体" w:eastAsia="宋体"/>
          <w:b/>
          <w:sz w:val="24"/>
        </w:rPr>
        <w:t>易于推广</w:t>
      </w:r>
      <w:r>
        <w:rPr>
          <w:rFonts w:ascii="宋体" w:hAnsi="宋体" w:eastAsia="宋体"/>
          <w:sz w:val="24"/>
        </w:rPr>
        <w:t>：操作简单，易于培训和推广使用</w:t>
      </w:r>
    </w:p>
    <w:p w14:paraId="1AA9FF11">
      <w:pPr>
        <w:pStyle w:val="5"/>
      </w:pPr>
      <w:r>
        <w:rPr>
          <w:rFonts w:ascii="宋体" w:hAnsi="宋体" w:eastAsia="宋体"/>
          <w:b/>
          <w:sz w:val="32"/>
        </w:rPr>
        <w:t>6.2 应用前景</w:t>
      </w:r>
    </w:p>
    <w:p w14:paraId="7825DA19">
      <w:pPr>
        <w:pStyle w:val="16"/>
      </w:pPr>
      <w:r>
        <w:rPr>
          <w:rFonts w:ascii="宋体" w:hAnsi="宋体" w:eastAsia="宋体"/>
          <w:b/>
          <w:sz w:val="24"/>
        </w:rPr>
        <w:t>横向扩展</w:t>
      </w:r>
      <w:r>
        <w:rPr>
          <w:rFonts w:ascii="宋体" w:hAnsi="宋体" w:eastAsia="宋体"/>
          <w:sz w:val="24"/>
        </w:rPr>
        <w:t>：可应用于其他需要工具清点的场景</w:t>
      </w:r>
    </w:p>
    <w:p w14:paraId="15345B98">
      <w:pPr>
        <w:pStyle w:val="16"/>
      </w:pPr>
      <w:r>
        <w:rPr>
          <w:rFonts w:ascii="宋体" w:hAnsi="宋体" w:eastAsia="宋体"/>
          <w:b/>
          <w:sz w:val="24"/>
        </w:rPr>
        <w:t>功能扩展</w:t>
      </w:r>
      <w:r>
        <w:rPr>
          <w:rFonts w:ascii="宋体" w:hAnsi="宋体" w:eastAsia="宋体"/>
          <w:sz w:val="24"/>
        </w:rPr>
        <w:t>：可增加更多工具类别识别</w:t>
      </w:r>
    </w:p>
    <w:p w14:paraId="379BBFE4">
      <w:pPr>
        <w:pStyle w:val="5"/>
      </w:pPr>
      <w:r>
        <w:rPr>
          <w:rFonts w:ascii="宋体" w:hAnsi="宋体" w:eastAsia="宋体"/>
          <w:b/>
          <w:sz w:val="32"/>
        </w:rPr>
        <w:t>6.3 后续规划</w:t>
      </w:r>
    </w:p>
    <w:p w14:paraId="28BE8073">
      <w:pPr>
        <w:pStyle w:val="14"/>
      </w:pPr>
      <w:r>
        <w:rPr>
          <w:rFonts w:ascii="宋体" w:hAnsi="宋体" w:eastAsia="宋体"/>
          <w:b/>
          <w:sz w:val="24"/>
        </w:rPr>
        <w:t>模型优化</w:t>
      </w:r>
      <w:r>
        <w:rPr>
          <w:rFonts w:ascii="宋体" w:hAnsi="宋体" w:eastAsia="宋体"/>
          <w:sz w:val="24"/>
        </w:rPr>
        <w:t>：持续优化模型精度，提升识别准确率</w:t>
      </w:r>
    </w:p>
    <w:p w14:paraId="771597C1">
      <w:pPr>
        <w:pStyle w:val="14"/>
      </w:pPr>
      <w:r>
        <w:rPr>
          <w:rFonts w:ascii="宋体" w:hAnsi="宋体" w:eastAsia="宋体"/>
          <w:b/>
          <w:sz w:val="24"/>
        </w:rPr>
        <w:t>功能增强</w:t>
      </w:r>
      <w:r>
        <w:rPr>
          <w:rFonts w:ascii="宋体" w:hAnsi="宋体" w:eastAsia="宋体"/>
          <w:sz w:val="24"/>
        </w:rPr>
        <w:t>：增加统计分析等功能</w:t>
      </w:r>
    </w:p>
    <w:p w14:paraId="01824718">
      <w:pPr>
        <w:pStyle w:val="14"/>
      </w:pPr>
      <w:r>
        <w:rPr>
          <w:rFonts w:ascii="宋体" w:hAnsi="宋体" w:eastAsia="宋体"/>
          <w:b/>
          <w:sz w:val="24"/>
        </w:rPr>
        <w:t>推广应用</w:t>
      </w:r>
      <w:r>
        <w:rPr>
          <w:rFonts w:ascii="宋体" w:hAnsi="宋体" w:eastAsia="宋体"/>
          <w:sz w:val="24"/>
        </w:rPr>
        <w:t>：在更多车间推广应用，扩大应用范围</w:t>
      </w:r>
    </w:p>
    <w:p w14:paraId="34AADA8E"/>
    <w:p w14:paraId="7BC5AAEC">
      <w:pPr>
        <w:pStyle w:val="4"/>
      </w:pPr>
      <w:r>
        <w:rPr>
          <w:rFonts w:hint="eastAsia" w:ascii="宋体" w:hAnsi="宋体" w:eastAsia="宋体"/>
          <w:b/>
          <w:sz w:val="36"/>
          <w:lang w:val="en-US" w:eastAsia="zh-CN"/>
        </w:rPr>
        <w:t>七</w:t>
      </w:r>
      <w:r>
        <w:rPr>
          <w:rFonts w:ascii="宋体" w:hAnsi="宋体" w:eastAsia="宋体"/>
          <w:b/>
          <w:sz w:val="36"/>
        </w:rPr>
        <w:t>、致谢与领导指导</w:t>
      </w:r>
    </w:p>
    <w:p w14:paraId="4C4FCF84">
      <w:pPr>
        <w:pStyle w:val="5"/>
      </w:pPr>
      <w:r>
        <w:rPr>
          <w:rFonts w:hint="eastAsia" w:ascii="宋体" w:hAnsi="宋体" w:eastAsia="宋体"/>
          <w:b/>
          <w:sz w:val="32"/>
          <w:lang w:val="en-US" w:eastAsia="zh-CN"/>
        </w:rPr>
        <w:t>7</w:t>
      </w:r>
      <w:r>
        <w:rPr>
          <w:rFonts w:ascii="宋体" w:hAnsi="宋体" w:eastAsia="宋体"/>
          <w:b/>
          <w:sz w:val="32"/>
        </w:rPr>
        <w:t>.1 领导支持与指导</w:t>
      </w:r>
    </w:p>
    <w:p w14:paraId="5B05ABF9">
      <w:r>
        <w:rPr>
          <w:rFonts w:ascii="宋体" w:hAnsi="宋体" w:eastAsia="宋体"/>
          <w:sz w:val="24"/>
        </w:rPr>
        <w:t>本项目能够顺利开展并取得预期成果，离不开各级领导的关心、支持和悉心指导。</w:t>
      </w:r>
    </w:p>
    <w:p w14:paraId="556A93D1"/>
    <w:p w14:paraId="2D4549E2">
      <w:r>
        <w:rPr>
          <w:rFonts w:ascii="宋体" w:hAnsi="宋体" w:eastAsia="宋体"/>
          <w:sz w:val="24"/>
        </w:rPr>
        <w:t>在项目立项阶段，领导高瞻远瞩，充分认识到AI技术在提升铁路作业安全方面的重要价值，给予了项目立项的坚定支持，为项目的启动奠定了坚实基础。</w:t>
      </w:r>
    </w:p>
    <w:p w14:paraId="56C968C4"/>
    <w:p w14:paraId="39FDED1C">
      <w:r>
        <w:rPr>
          <w:rFonts w:ascii="宋体" w:hAnsi="宋体" w:eastAsia="宋体"/>
          <w:sz w:val="24"/>
        </w:rPr>
        <w:t>在项目实施过程中，领导多次深入项目现场，了解项目进展，协调解决项目推进中遇到的各种困难和问题，为项目团队提供了强有力的组织保障。</w:t>
      </w:r>
    </w:p>
    <w:p w14:paraId="09971EE8"/>
    <w:p w14:paraId="121FD7D0">
      <w:r>
        <w:rPr>
          <w:rFonts w:ascii="宋体" w:hAnsi="宋体" w:eastAsia="宋体"/>
          <w:sz w:val="24"/>
        </w:rPr>
        <w:t>在技术攻关阶段，领导从战略高度为项目指明了方向，提出了许多建设性的意见和建议，特别是在AI模型优化、用户体验提升等方面给予了宝贵的指导，使项目能够更好地服务于实际业务需求。</w:t>
      </w:r>
    </w:p>
    <w:p w14:paraId="3A6B16AF"/>
    <w:p w14:paraId="7450CF86">
      <w:r>
        <w:rPr>
          <w:rFonts w:ascii="宋体" w:hAnsi="宋体" w:eastAsia="宋体"/>
          <w:sz w:val="24"/>
        </w:rPr>
        <w:t>在资源保障方面，领导积极协调各方资源，为项目提供了必要的硬件设备、数据支持和人员配置，确保了项目的顺利推进。</w:t>
      </w:r>
    </w:p>
    <w:p w14:paraId="5EB1BEF8">
      <w:pPr>
        <w:pStyle w:val="5"/>
      </w:pPr>
      <w:r>
        <w:rPr>
          <w:rFonts w:hint="eastAsia" w:ascii="宋体" w:hAnsi="宋体" w:eastAsia="宋体"/>
          <w:b/>
          <w:sz w:val="32"/>
          <w:lang w:val="en-US" w:eastAsia="zh-CN"/>
        </w:rPr>
        <w:t>7.2</w:t>
      </w:r>
      <w:r>
        <w:rPr>
          <w:rFonts w:ascii="宋体" w:hAnsi="宋体" w:eastAsia="宋体"/>
          <w:b/>
          <w:sz w:val="32"/>
        </w:rPr>
        <w:t>恳请领导指导</w:t>
      </w:r>
    </w:p>
    <w:p w14:paraId="5283571E">
      <w:r>
        <w:rPr>
          <w:rFonts w:ascii="宋体" w:hAnsi="宋体" w:eastAsia="宋体"/>
          <w:sz w:val="24"/>
        </w:rPr>
        <w:t>本项目虽然取得了一定的成果，但在技术实现、功能完善、推广应用等方面仍有进一步提升的空间。</w:t>
      </w:r>
    </w:p>
    <w:p w14:paraId="0F3F12D7"/>
    <w:p w14:paraId="2F0F917E">
      <w:r>
        <w:rPr>
          <w:rFonts w:ascii="宋体" w:hAnsi="宋体" w:eastAsia="宋体"/>
          <w:sz w:val="24"/>
        </w:rPr>
        <w:t>我们深知，领</w:t>
      </w:r>
      <w:bookmarkStart w:id="0" w:name="_GoBack"/>
      <w:bookmarkEnd w:id="0"/>
      <w:r>
        <w:rPr>
          <w:rFonts w:ascii="宋体" w:hAnsi="宋体" w:eastAsia="宋体"/>
          <w:sz w:val="24"/>
        </w:rPr>
        <w:t>导具有丰富的管理经验和敏锐的行业洞察力，能够从更高的视角审视项目，发现我们可能忽视的问题，提出更具前瞻性的建议。</w:t>
      </w:r>
    </w:p>
    <w:p w14:paraId="10B8524E"/>
    <w:p w14:paraId="50B3401E">
      <w:r>
        <w:rPr>
          <w:rFonts w:ascii="宋体" w:hAnsi="宋体" w:eastAsia="宋体"/>
          <w:sz w:val="24"/>
        </w:rPr>
        <w:t>因此，我们诚恳地希望领导能够：</w:t>
      </w:r>
    </w:p>
    <w:p w14:paraId="00A753C9"/>
    <w:p w14:paraId="3D1F8F5E">
      <w:r>
        <w:rPr>
          <w:rFonts w:ascii="宋体" w:hAnsi="宋体" w:eastAsia="宋体"/>
          <w:sz w:val="24"/>
        </w:rPr>
        <w:t xml:space="preserve">1. </w:t>
      </w:r>
      <w:r>
        <w:rPr>
          <w:rFonts w:ascii="宋体" w:hAnsi="宋体" w:eastAsia="宋体"/>
          <w:b/>
          <w:sz w:val="24"/>
        </w:rPr>
        <w:t>提出宝贵意见</w:t>
      </w:r>
      <w:r>
        <w:rPr>
          <w:rFonts w:ascii="宋体" w:hAnsi="宋体" w:eastAsia="宋体"/>
          <w:sz w:val="24"/>
        </w:rPr>
        <w:t>：对项目的技术方案、功能设计、用户体验等方面提出指导性意见，帮助我们进一步完善系统。</w:t>
      </w:r>
    </w:p>
    <w:p w14:paraId="0F40E387"/>
    <w:p w14:paraId="6C07BC7C">
      <w:r>
        <w:rPr>
          <w:rFonts w:ascii="宋体" w:hAnsi="宋体" w:eastAsia="宋体"/>
          <w:sz w:val="24"/>
        </w:rPr>
        <w:t xml:space="preserve">2. </w:t>
      </w:r>
      <w:r>
        <w:rPr>
          <w:rFonts w:ascii="宋体" w:hAnsi="宋体" w:eastAsia="宋体"/>
          <w:b/>
          <w:sz w:val="24"/>
        </w:rPr>
        <w:t>指出改进方向</w:t>
      </w:r>
      <w:r>
        <w:rPr>
          <w:rFonts w:ascii="宋体" w:hAnsi="宋体" w:eastAsia="宋体"/>
          <w:sz w:val="24"/>
        </w:rPr>
        <w:t>：从业务需求、管理规范、安全标准等角度，指出项目需要改进和优化的方向。</w:t>
      </w:r>
    </w:p>
    <w:p w14:paraId="63A5E614"/>
    <w:p w14:paraId="28729FAF">
      <w:r>
        <w:rPr>
          <w:rFonts w:ascii="宋体" w:hAnsi="宋体" w:eastAsia="宋体"/>
          <w:sz w:val="24"/>
        </w:rPr>
        <w:t xml:space="preserve">3. </w:t>
      </w:r>
      <w:r>
        <w:rPr>
          <w:rFonts w:ascii="宋体" w:hAnsi="宋体" w:eastAsia="宋体"/>
          <w:b/>
          <w:sz w:val="24"/>
        </w:rPr>
        <w:t>分享行业经验</w:t>
      </w:r>
      <w:r>
        <w:rPr>
          <w:rFonts w:ascii="宋体" w:hAnsi="宋体" w:eastAsia="宋体"/>
          <w:sz w:val="24"/>
        </w:rPr>
        <w:t>：分享在类似项目中的成功经验和最佳实践，为项目的后续发展提供参考。</w:t>
      </w:r>
    </w:p>
    <w:p w14:paraId="4E140DE2"/>
    <w:p w14:paraId="178EEEDF">
      <w:r>
        <w:rPr>
          <w:rFonts w:ascii="宋体" w:hAnsi="宋体" w:eastAsia="宋体"/>
          <w:sz w:val="24"/>
        </w:rPr>
        <w:t xml:space="preserve">4. </w:t>
      </w:r>
      <w:r>
        <w:rPr>
          <w:rFonts w:ascii="宋体" w:hAnsi="宋体" w:eastAsia="宋体"/>
          <w:b/>
          <w:sz w:val="24"/>
        </w:rPr>
        <w:t>指导推广应用</w:t>
      </w:r>
      <w:r>
        <w:rPr>
          <w:rFonts w:ascii="宋体" w:hAnsi="宋体" w:eastAsia="宋体"/>
          <w:sz w:val="24"/>
        </w:rPr>
        <w:t>：对项目的推广应用策略、培训方案、运维保障等方面给予指导，确保项目能够真正落地见效。</w:t>
      </w:r>
    </w:p>
    <w:p w14:paraId="12599C11"/>
    <w:p w14:paraId="69D128D8">
      <w:r>
        <w:rPr>
          <w:rFonts w:ascii="宋体" w:hAnsi="宋体" w:eastAsia="宋体"/>
          <w:sz w:val="24"/>
        </w:rPr>
        <w:t>我们团队将认真听取领导的意见和建议，积极改进和完善项目，努力将本项目打造成一个真正实用、好用、管用的智能工具清点系统，为铁路作业安全贡献更大的力量。</w:t>
      </w:r>
    </w:p>
    <w:p w14:paraId="24BD6799"/>
    <w:p w14:paraId="190DC56F">
      <w:r>
        <w:rPr>
          <w:rFonts w:ascii="宋体" w:hAnsi="宋体" w:eastAsia="宋体"/>
          <w:sz w:val="24"/>
        </w:rPr>
        <w:t>再次感谢领导对本项目的关心、支持和指导！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1D477E"/>
    <w:rsid w:val="3DE279AB"/>
    <w:rsid w:val="741C77BD"/>
    <w:rsid w:val="774D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3183</Words>
  <Characters>3724</Characters>
  <Lines>0</Lines>
  <Paragraphs>0</Paragraphs>
  <TotalTime>10</TotalTime>
  <ScaleCrop>false</ScaleCrop>
  <LinksUpToDate>false</LinksUpToDate>
  <CharactersWithSpaces>3961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巫枫</cp:lastModifiedBy>
  <dcterms:modified xsi:type="dcterms:W3CDTF">2026-02-04T00:32:18Z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eyJoZGlkIjoiMjkwMWMwNjY2YWQ4MTRmMjJjN2IxYjVjMzA2NmYyNWUiLCJ1c2VySWQiOiI0Mjk2MjAzMzYifQ==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D63066E24BB842E494381F82F293354C_12</vt:lpwstr>
  </property>
</Properties>
</file>